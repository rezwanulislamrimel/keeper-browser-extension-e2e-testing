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EDE20">
      <w:pPr>
        <w:pStyle w:val="2"/>
        <w:jc w:val="center"/>
        <w:rPr>
          <w:rFonts w:hint="default" w:ascii="Times New Roman" w:hAnsi="Times New Roman" w:cs="Times New Roman"/>
          <w:sz w:val="40"/>
          <w:szCs w:val="40"/>
          <w:u w:val="single"/>
        </w:rPr>
      </w:pP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t>MASTER TEST PLAN</w:t>
      </w:r>
    </w:p>
    <w:p w14:paraId="4753B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Project Name: Keeper Web Application</w:t>
      </w:r>
    </w:p>
    <w:p w14:paraId="3C0A74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Document Type: Master Test Plan</w:t>
      </w:r>
    </w:p>
    <w:p w14:paraId="0DA2A2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Type: Manual Testing</w:t>
      </w:r>
    </w:p>
    <w:p w14:paraId="13B2E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Version: 1.0</w:t>
      </w:r>
    </w:p>
    <w:p w14:paraId="607F94FE">
      <w:pPr>
        <w:pStyle w:val="3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 Introduction</w:t>
      </w:r>
    </w:p>
    <w:p w14:paraId="61243F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document defines the overall testing approach, scope, resources, and deliverables for manual testing of the Keeper web application.</w:t>
      </w:r>
    </w:p>
    <w:p w14:paraId="78FFE557">
      <w:pPr>
        <w:pStyle w:val="3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2. Objectives</w:t>
      </w:r>
    </w:p>
    <w:p w14:paraId="009D0D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Verify core functionalities work as expected</w:t>
      </w:r>
    </w:p>
    <w:p w14:paraId="4DCD06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Ensure system stability and usability</w:t>
      </w:r>
    </w:p>
    <w:p w14:paraId="1AF41E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Identify defects before production release</w:t>
      </w:r>
    </w:p>
    <w:p w14:paraId="1D0E6A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Validate end-to-end user workflows</w:t>
      </w:r>
    </w:p>
    <w:p w14:paraId="49A31AF6">
      <w:pPr>
        <w:pStyle w:val="3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3. Application Overview</w:t>
      </w:r>
    </w:p>
    <w:p w14:paraId="7A122E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Keeper is a web-based password management application that allows users to securely store and manage credentials.</w:t>
      </w:r>
    </w:p>
    <w:p w14:paraId="7FFF6E81">
      <w:pPr>
        <w:pStyle w:val="3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4. Scope of Testing</w:t>
      </w:r>
    </w:p>
    <w:p w14:paraId="48E3B5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Scope:</w:t>
      </w:r>
    </w:p>
    <w:p w14:paraId="3E4BE7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User authentication</w:t>
      </w:r>
    </w:p>
    <w:p w14:paraId="0EEC58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Password vault operations</w:t>
      </w:r>
    </w:p>
    <w:p w14:paraId="5A5ABA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Session handling</w:t>
      </w:r>
    </w:p>
    <w:p w14:paraId="4859A6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UI and navigation</w:t>
      </w:r>
    </w:p>
    <w:p w14:paraId="35BDFC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Error handling</w:t>
      </w:r>
    </w:p>
    <w:p w14:paraId="4D3C80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Cross-browser compatibility</w:t>
      </w:r>
    </w:p>
    <w:p w14:paraId="1EF929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Responsive behavior</w:t>
      </w:r>
    </w:p>
    <w:p w14:paraId="7E6F40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 of Scope:</w:t>
      </w:r>
    </w:p>
    <w:p w14:paraId="288FA8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Backend code review</w:t>
      </w:r>
    </w:p>
    <w:p w14:paraId="2F9D09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Database performance testing</w:t>
      </w:r>
    </w:p>
    <w:p w14:paraId="0DCF41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Penetration testing</w:t>
      </w:r>
    </w:p>
    <w:p w14:paraId="54555D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Third-party integrations</w:t>
      </w:r>
    </w:p>
    <w:p w14:paraId="7AAE709C">
      <w:pPr>
        <w:pStyle w:val="3"/>
        <w:jc w:val="center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5. Test Approach</w:t>
      </w:r>
    </w:p>
    <w:p w14:paraId="75E870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Manual testing including smoke testing, functional testing, end-to-end testing, UI testing, and compatibility testing.</w:t>
      </w:r>
    </w:p>
    <w:p w14:paraId="07B3019B">
      <w:pPr>
        <w:pStyle w:val="3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6. Test Environment</w:t>
      </w:r>
    </w:p>
    <w:p w14:paraId="5E56E1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• OS: Windows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</w:p>
    <w:p w14:paraId="21AB0B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Browsers: Chrome, Firefox, Edge</w:t>
      </w:r>
    </w:p>
    <w:p w14:paraId="6F0C7E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Devices: Desktop and Mobile</w:t>
      </w:r>
    </w:p>
    <w:p w14:paraId="327B05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Network: Stable internet connection</w:t>
      </w:r>
    </w:p>
    <w:p w14:paraId="0906A8BE">
      <w:pPr>
        <w:pStyle w:val="3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7. Test Deliverables</w:t>
      </w:r>
    </w:p>
    <w:p w14:paraId="72075F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Master Test Plan</w:t>
      </w:r>
    </w:p>
    <w:p w14:paraId="20470C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Defect Report</w:t>
      </w:r>
    </w:p>
    <w:p w14:paraId="32B47B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Test Execution Report</w:t>
      </w:r>
    </w:p>
    <w:p w14:paraId="082F97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Test Summary Report</w:t>
      </w:r>
    </w:p>
    <w:p w14:paraId="198753D2">
      <w:pPr>
        <w:pStyle w:val="3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8. Entry Criteria</w:t>
      </w:r>
    </w:p>
    <w:p w14:paraId="757C21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Application is accessible</w:t>
      </w:r>
    </w:p>
    <w:p w14:paraId="179F88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Test environment is ready</w:t>
      </w:r>
    </w:p>
    <w:p w14:paraId="70B0F3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Requirements are understood</w:t>
      </w:r>
    </w:p>
    <w:p w14:paraId="285D222A">
      <w:pPr>
        <w:pStyle w:val="3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9. Exit Criteria</w:t>
      </w:r>
    </w:p>
    <w:p w14:paraId="278CE9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All testing activities completed</w:t>
      </w:r>
    </w:p>
    <w:p w14:paraId="4D854F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Critical defects resolved or accepted</w:t>
      </w:r>
    </w:p>
    <w:p w14:paraId="2B4F61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Test summary report prepared</w:t>
      </w:r>
    </w:p>
    <w:p w14:paraId="2706FFD5">
      <w:pPr>
        <w:pStyle w:val="3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10. Roles &amp; Responsibilities</w:t>
      </w:r>
    </w:p>
    <w:p w14:paraId="104EBF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SQA Engineer: Test execution and defect reporting</w:t>
      </w:r>
    </w:p>
    <w:p w14:paraId="1BD889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Development Team: Bug fixing</w:t>
      </w:r>
    </w:p>
    <w:p w14:paraId="044BD5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Project Manager: Review and approval</w:t>
      </w:r>
    </w:p>
    <w:p w14:paraId="0F4B6629">
      <w:pPr>
        <w:pStyle w:val="3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11. Risks &amp; Mitigation</w:t>
      </w:r>
    </w:p>
    <w:p w14:paraId="6F84B8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Requirement changes: Regular review</w:t>
      </w:r>
    </w:p>
    <w:p w14:paraId="6E6EFD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Environment issues: Early validation</w:t>
      </w:r>
    </w:p>
    <w:p w14:paraId="12F8BF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Time constraints: Priority-based testing</w:t>
      </w:r>
    </w:p>
    <w:p w14:paraId="409E534C">
      <w:pPr>
        <w:pStyle w:val="3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12. Approval</w:t>
      </w:r>
      <w:bookmarkStart w:id="0" w:name="_GoBack"/>
      <w:bookmarkEnd w:id="0"/>
    </w:p>
    <w:p w14:paraId="2A671B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test plan is approved by stakeholders before test execution.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orshoLipi">
    <w:panose1 w:val="02000500020000020004"/>
    <w:charset w:val="00"/>
    <w:family w:val="auto"/>
    <w:pitch w:val="default"/>
    <w:sig w:usb0="80018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A8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Rimel</cp:lastModifiedBy>
  <dcterms:modified xsi:type="dcterms:W3CDTF">2026-02-05T19:52:59Z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06705BFCF5D94AEFB2D7E40D76A79B61_12</vt:lpwstr>
  </property>
</Properties>
</file>